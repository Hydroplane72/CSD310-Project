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AAD04" w14:textId="77777777" w:rsidR="002B1149" w:rsidRDefault="002B1149" w:rsidP="002B1149">
      <w:pPr>
        <w:pStyle w:val="Heading1"/>
      </w:pPr>
      <w:r>
        <w:t>Red Team - Outland Adventures Database Project</w:t>
      </w:r>
    </w:p>
    <w:p w14:paraId="7BEC48D8" w14:textId="77777777" w:rsidR="002B1149" w:rsidRDefault="002B1149" w:rsidP="002B1149">
      <w:pPr>
        <w:pStyle w:val="Heading2"/>
      </w:pPr>
      <w:r>
        <w:t>Team Members</w:t>
      </w:r>
    </w:p>
    <w:p w14:paraId="32B370DE" w14:textId="77777777" w:rsidR="002B1149" w:rsidRDefault="002B1149" w:rsidP="002B1149">
      <w:pPr>
        <w:spacing w:after="0"/>
      </w:pPr>
      <w:r>
        <w:t>Matthew Rozendaal</w:t>
      </w:r>
    </w:p>
    <w:p w14:paraId="28FDCBCB" w14:textId="77777777" w:rsidR="002B1149" w:rsidRPr="00046AD2" w:rsidRDefault="002B1149" w:rsidP="002B1149">
      <w:pPr>
        <w:spacing w:after="0"/>
      </w:pPr>
      <w:r w:rsidRPr="00046AD2">
        <w:t>Mickelly Audam</w:t>
      </w:r>
    </w:p>
    <w:p w14:paraId="2B7FE7BD" w14:textId="77777777" w:rsidR="002B1149" w:rsidRDefault="002B1149" w:rsidP="002B1149">
      <w:pPr>
        <w:spacing w:after="0"/>
      </w:pPr>
      <w:r>
        <w:t>Tiffany Davidson</w:t>
      </w:r>
    </w:p>
    <w:p w14:paraId="64EA11F4" w14:textId="77777777" w:rsidR="002B1149" w:rsidRDefault="002B1149" w:rsidP="002B1149">
      <w:pPr>
        <w:pStyle w:val="Heading2"/>
      </w:pPr>
      <w:r>
        <w:t>Case Study Selected</w:t>
      </w:r>
    </w:p>
    <w:p w14:paraId="02BFA4BF" w14:textId="77777777" w:rsidR="002B1149" w:rsidRDefault="002B1149" w:rsidP="002B1149">
      <w:r>
        <w:t>Outland Adventures</w:t>
      </w:r>
    </w:p>
    <w:p w14:paraId="4E654174" w14:textId="77777777" w:rsidR="002B1149" w:rsidRDefault="002B1149"/>
    <w:p w14:paraId="095315DA" w14:textId="0B2AC650" w:rsidR="002B1149" w:rsidRPr="002B1149" w:rsidRDefault="002B1149">
      <w:pPr>
        <w:rPr>
          <w:color w:val="002060"/>
          <w:sz w:val="32"/>
          <w:szCs w:val="32"/>
        </w:rPr>
      </w:pPr>
      <w:r w:rsidRPr="002B1149">
        <w:rPr>
          <w:color w:val="002060"/>
          <w:sz w:val="32"/>
          <w:szCs w:val="32"/>
        </w:rPr>
        <w:t xml:space="preserve">Key Business Decision </w:t>
      </w:r>
      <w:r w:rsidRPr="006C1F3B">
        <w:rPr>
          <w:color w:val="002060"/>
          <w:sz w:val="32"/>
          <w:szCs w:val="32"/>
          <w:u w:val="single"/>
        </w:rPr>
        <w:t>Reporting</w:t>
      </w:r>
      <w:r w:rsidRPr="002B1149">
        <w:rPr>
          <w:color w:val="002060"/>
          <w:sz w:val="32"/>
          <w:szCs w:val="32"/>
        </w:rPr>
        <w:t xml:space="preserve"> Datasets </w:t>
      </w:r>
      <w:r w:rsidR="00560BD0">
        <w:rPr>
          <w:color w:val="002060"/>
          <w:sz w:val="32"/>
          <w:szCs w:val="32"/>
        </w:rPr>
        <w:t>(outland_adventures.py)</w:t>
      </w:r>
    </w:p>
    <w:p w14:paraId="70D3CB63" w14:textId="058CA99A" w:rsidR="002B1149" w:rsidRPr="002B1149" w:rsidRDefault="002B1149">
      <w:pPr>
        <w:rPr>
          <w:color w:val="002060"/>
          <w:sz w:val="32"/>
          <w:szCs w:val="32"/>
        </w:rPr>
      </w:pPr>
      <w:r w:rsidRPr="002B1149">
        <w:rPr>
          <w:color w:val="002060"/>
          <w:sz w:val="32"/>
          <w:szCs w:val="32"/>
        </w:rPr>
        <w:t xml:space="preserve">#1 </w:t>
      </w:r>
      <w:r>
        <w:rPr>
          <w:color w:val="002060"/>
          <w:sz w:val="32"/>
          <w:szCs w:val="32"/>
        </w:rPr>
        <w:t>(Trip and Booking)</w:t>
      </w:r>
    </w:p>
    <w:p w14:paraId="4A872E92" w14:textId="7BD8C7F4" w:rsidR="002B1149" w:rsidRDefault="002B1149">
      <w:r w:rsidRPr="002B1149">
        <w:drawing>
          <wp:inline distT="0" distB="0" distL="0" distR="0" wp14:anchorId="467BC896" wp14:editId="71756DBC">
            <wp:extent cx="6430723" cy="3495675"/>
            <wp:effectExtent l="0" t="0" r="8255" b="0"/>
            <wp:docPr id="24537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775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37081" cy="349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C531" w14:textId="77777777" w:rsidR="002B1149" w:rsidRDefault="002B1149"/>
    <w:p w14:paraId="21E04267" w14:textId="77777777" w:rsidR="002B1149" w:rsidRDefault="002B1149"/>
    <w:p w14:paraId="0B88D49D" w14:textId="77777777" w:rsidR="002B1149" w:rsidRDefault="002B1149"/>
    <w:p w14:paraId="344BEF04" w14:textId="77777777" w:rsidR="002B1149" w:rsidRDefault="002B1149"/>
    <w:p w14:paraId="1BD0932B" w14:textId="4961F550" w:rsidR="002B1149" w:rsidRPr="002B1149" w:rsidRDefault="002B1149">
      <w:pPr>
        <w:rPr>
          <w:color w:val="002060"/>
          <w:sz w:val="32"/>
          <w:szCs w:val="32"/>
        </w:rPr>
      </w:pPr>
    </w:p>
    <w:p w14:paraId="3C7F6999" w14:textId="1A0F51AA" w:rsidR="002B1149" w:rsidRDefault="002B1149">
      <w:r w:rsidRPr="002B1149">
        <w:drawing>
          <wp:inline distT="0" distB="0" distL="0" distR="0" wp14:anchorId="58BCB7D4" wp14:editId="3EBD4291">
            <wp:extent cx="6457950" cy="2891589"/>
            <wp:effectExtent l="0" t="0" r="0" b="4445"/>
            <wp:docPr id="65486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66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6250" cy="289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5694" w14:textId="77777777" w:rsidR="002B1149" w:rsidRDefault="002B1149"/>
    <w:p w14:paraId="2B168D01" w14:textId="69F2EC11" w:rsidR="002B1149" w:rsidRPr="002B1149" w:rsidRDefault="002B1149">
      <w:pPr>
        <w:rPr>
          <w:color w:val="002060"/>
          <w:sz w:val="32"/>
          <w:szCs w:val="32"/>
        </w:rPr>
      </w:pPr>
      <w:r w:rsidRPr="002B1149">
        <w:rPr>
          <w:color w:val="002060"/>
          <w:sz w:val="32"/>
          <w:szCs w:val="32"/>
        </w:rPr>
        <w:t>#</w:t>
      </w:r>
      <w:r>
        <w:rPr>
          <w:color w:val="002060"/>
          <w:sz w:val="32"/>
          <w:szCs w:val="32"/>
        </w:rPr>
        <w:t>2 (Equipment and EquipmentTransaction)</w:t>
      </w:r>
    </w:p>
    <w:p w14:paraId="035110DC" w14:textId="5685EF20" w:rsidR="002B1149" w:rsidRDefault="002B1149">
      <w:r w:rsidRPr="002B1149">
        <w:drawing>
          <wp:inline distT="0" distB="0" distL="0" distR="0" wp14:anchorId="6B3395C3" wp14:editId="40B7CC2D">
            <wp:extent cx="6343650" cy="2827533"/>
            <wp:effectExtent l="0" t="0" r="0" b="0"/>
            <wp:docPr id="46552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20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8172" cy="282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45AB" w14:textId="161CABD1" w:rsidR="002B1149" w:rsidRDefault="002B1149">
      <w:r w:rsidRPr="002B1149">
        <w:lastRenderedPageBreak/>
        <w:drawing>
          <wp:inline distT="0" distB="0" distL="0" distR="0" wp14:anchorId="64F8327D" wp14:editId="3F98D4BD">
            <wp:extent cx="6229350" cy="3591859"/>
            <wp:effectExtent l="0" t="0" r="0" b="8890"/>
            <wp:docPr id="29686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67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34109" cy="359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2E667" w14:textId="77777777" w:rsidR="002B1149" w:rsidRDefault="002B1149"/>
    <w:p w14:paraId="2653F806" w14:textId="28B2A091" w:rsidR="002B1149" w:rsidRPr="002B1149" w:rsidRDefault="002B1149">
      <w:pPr>
        <w:rPr>
          <w:color w:val="002060"/>
          <w:sz w:val="32"/>
          <w:szCs w:val="32"/>
        </w:rPr>
      </w:pPr>
      <w:r w:rsidRPr="002B1149">
        <w:rPr>
          <w:color w:val="002060"/>
          <w:sz w:val="32"/>
          <w:szCs w:val="32"/>
        </w:rPr>
        <w:t xml:space="preserve">#3 Joined Datasets </w:t>
      </w:r>
      <w:r w:rsidR="006C1F3B">
        <w:rPr>
          <w:color w:val="002060"/>
          <w:sz w:val="32"/>
          <w:szCs w:val="32"/>
        </w:rPr>
        <w:t>(</w:t>
      </w:r>
      <w:r w:rsidRPr="002B1149">
        <w:rPr>
          <w:color w:val="002060"/>
          <w:sz w:val="32"/>
          <w:szCs w:val="32"/>
        </w:rPr>
        <w:t>Trip and Booking</w:t>
      </w:r>
      <w:r w:rsidR="006C1F3B">
        <w:rPr>
          <w:color w:val="002060"/>
          <w:sz w:val="32"/>
          <w:szCs w:val="32"/>
        </w:rPr>
        <w:t>)</w:t>
      </w:r>
    </w:p>
    <w:p w14:paraId="6E28BF4D" w14:textId="69ED4789" w:rsidR="002B1149" w:rsidRDefault="002B1149">
      <w:r w:rsidRPr="002B1149">
        <w:drawing>
          <wp:inline distT="0" distB="0" distL="0" distR="0" wp14:anchorId="4EDE555E" wp14:editId="1639DAFE">
            <wp:extent cx="6296025" cy="3526043"/>
            <wp:effectExtent l="0" t="0" r="0" b="0"/>
            <wp:docPr id="20238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1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1241" cy="352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1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149"/>
    <w:rsid w:val="002B1149"/>
    <w:rsid w:val="00560BD0"/>
    <w:rsid w:val="006C1F3B"/>
    <w:rsid w:val="009F6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63C4D"/>
  <w15:chartTrackingRefBased/>
  <w15:docId w15:val="{B0DC4915-9610-40D8-8A09-BC419CDE2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149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114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114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14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14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14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14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14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14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14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1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B1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14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B1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149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B1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149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B1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Audam</dc:creator>
  <cp:keywords/>
  <dc:description/>
  <cp:lastModifiedBy>Mike Audam</cp:lastModifiedBy>
  <cp:revision>2</cp:revision>
  <dcterms:created xsi:type="dcterms:W3CDTF">2025-12-14T03:00:00Z</dcterms:created>
  <dcterms:modified xsi:type="dcterms:W3CDTF">2025-12-14T03:15:00Z</dcterms:modified>
</cp:coreProperties>
</file>